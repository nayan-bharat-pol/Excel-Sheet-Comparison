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AE4" w:rsidRDefault="005C092D">
      <w:r>
        <w:rPr>
          <w:b/>
          <w:sz w:val="40"/>
        </w:rPr>
        <w:t>Nayan Bharat Pol</w:t>
      </w:r>
    </w:p>
    <w:p w:rsidR="00096AE4" w:rsidRDefault="005C092D">
      <w:pPr>
        <w:rPr>
          <w:lang w:val="en-IN"/>
        </w:rPr>
      </w:pPr>
      <w:r>
        <w:rPr>
          <w:sz w:val="24"/>
          <w:szCs w:val="24"/>
        </w:rPr>
        <w:t>CSE Student</w:t>
      </w:r>
      <w:r>
        <w:br/>
        <w:t xml:space="preserve">+91-8879483418   |   </w:t>
      </w:r>
      <w:hyperlink r:id="rId8" w:history="1">
        <w:r>
          <w:rPr>
            <w:rStyle w:val="Hyperlink"/>
          </w:rPr>
          <w:t>polnayan02@gmail.com</w:t>
        </w:r>
      </w:hyperlink>
      <w:r>
        <w:rPr>
          <w:lang w:val="en-IN"/>
        </w:rPr>
        <w:t xml:space="preserve">  |   </w:t>
      </w:r>
      <w:r>
        <w:rPr>
          <w:rFonts w:ascii="Cambria" w:eastAsia="MS Mincho" w:hAnsi="Cambria" w:cs="Mangal"/>
          <w:lang w:bidi="ar"/>
        </w:rPr>
        <w:t>www.linkedin.com/in/nayan-pol-317e</w:t>
      </w:r>
    </w:p>
    <w:p w:rsidR="00096AE4" w:rsidRDefault="005C092D">
      <w:pPr>
        <w:pBdr>
          <w:bottom w:val="single" w:sz="6" w:space="1" w:color="000000"/>
        </w:pBdr>
      </w:pPr>
      <w:r>
        <w:rPr>
          <w:b/>
        </w:rPr>
        <w:t>Summary</w:t>
      </w:r>
    </w:p>
    <w:p w:rsidR="00096AE4" w:rsidRDefault="005C092D">
      <w:r>
        <w:t xml:space="preserve">A results-driven Computer Science professional with hands-on experience as a Project </w:t>
      </w:r>
      <w:r w:rsidR="00AA404D">
        <w:t>Trainee w</w:t>
      </w:r>
      <w:r>
        <w:t>ith a strong foundation in project management principles and a passion for collaborative teamwork, I am excited about the opportunity to learn and grow within your esteemed organization. I am committed to delivering high-quality results and am eager to support your team in achieving its goals while gaining invaluable experience in the field.</w:t>
      </w:r>
    </w:p>
    <w:p w:rsidR="00096AE4" w:rsidRDefault="005C092D">
      <w:pPr>
        <w:pBdr>
          <w:bottom w:val="single" w:sz="6" w:space="1" w:color="000000"/>
        </w:pBdr>
      </w:pPr>
      <w:r>
        <w:rPr>
          <w:b/>
        </w:rPr>
        <w:t>Education</w:t>
      </w:r>
    </w:p>
    <w:p w:rsidR="00096AE4" w:rsidRDefault="005C092D">
      <w:pPr>
        <w:numPr>
          <w:ilvl w:val="0"/>
          <w:numId w:val="7"/>
        </w:numPr>
        <w:tabs>
          <w:tab w:val="clear" w:pos="420"/>
        </w:tabs>
      </w:pPr>
      <w:r>
        <w:rPr>
          <w:rFonts w:ascii="Cambria" w:eastAsia="MS Mincho" w:hAnsi="Cambria" w:cs="Mangal"/>
          <w:lang w:bidi="ar"/>
        </w:rPr>
        <w:t xml:space="preserve">G.H. </w:t>
      </w:r>
      <w:r>
        <w:rPr>
          <w:rFonts w:ascii="Cambria" w:eastAsia="MS Mincho" w:hAnsi="Cambria" w:cs="Mangal"/>
          <w:lang w:val="en-IN" w:bidi="ar"/>
        </w:rPr>
        <w:t>Raisoni</w:t>
      </w:r>
      <w:r>
        <w:rPr>
          <w:rFonts w:ascii="Cambria" w:eastAsia="MS Mincho" w:hAnsi="Cambria" w:cs="Mangal"/>
          <w:lang w:bidi="ar"/>
        </w:rPr>
        <w:t xml:space="preserve"> University, Nagpur — B.Tech</w:t>
      </w:r>
      <w:bookmarkStart w:id="0" w:name="_GoBack"/>
      <w:bookmarkEnd w:id="0"/>
      <w:r>
        <w:rPr>
          <w:rFonts w:ascii="Cambria" w:eastAsia="MS Mincho" w:hAnsi="Cambria" w:cs="Mangal"/>
          <w:lang w:bidi="ar"/>
        </w:rPr>
        <w:t xml:space="preserve"> in Computer Science Engineering (CGPA: 8.63)</w:t>
      </w:r>
    </w:p>
    <w:p w:rsidR="00096AE4" w:rsidRDefault="005C092D">
      <w:pPr>
        <w:numPr>
          <w:ilvl w:val="0"/>
          <w:numId w:val="7"/>
        </w:numPr>
      </w:pPr>
      <w:r>
        <w:rPr>
          <w:rFonts w:ascii="Cambria" w:eastAsia="MS Mincho" w:hAnsi="Cambria" w:cs="Mangal"/>
          <w:lang w:eastAsia="zh-CN" w:bidi="ar"/>
        </w:rPr>
        <w:t>SIES College of Arts, Science and Commerce, Mumbai</w:t>
      </w:r>
      <w:r>
        <w:rPr>
          <w:rFonts w:ascii="Cambria" w:eastAsia="MS Mincho" w:hAnsi="Cambria" w:cs="Mangal"/>
          <w:lang w:val="en-IN" w:eastAsia="zh-CN" w:bidi="ar"/>
        </w:rPr>
        <w:t>.</w:t>
      </w:r>
      <w:r>
        <w:rPr>
          <w:rFonts w:ascii="Cambria" w:eastAsia="MS Mincho" w:hAnsi="Cambria" w:cs="Mangal"/>
          <w:lang w:eastAsia="zh-CN" w:bidi="ar"/>
        </w:rPr>
        <w:br/>
        <w:t>Specialization: Physics, Chemistry, Mathematics, and Biology</w:t>
      </w:r>
    </w:p>
    <w:p w:rsidR="00096AE4" w:rsidRDefault="005C092D">
      <w:pPr>
        <w:pBdr>
          <w:bottom w:val="single" w:sz="6" w:space="1" w:color="000000"/>
        </w:pBdr>
        <w:rPr>
          <w:b/>
        </w:rPr>
      </w:pPr>
      <w:r>
        <w:rPr>
          <w:b/>
          <w:lang w:val="en-IN"/>
        </w:rPr>
        <w:t xml:space="preserve">Internship </w:t>
      </w:r>
      <w:r>
        <w:rPr>
          <w:b/>
        </w:rPr>
        <w:t>Experience</w:t>
      </w:r>
    </w:p>
    <w:p w:rsidR="00096AE4" w:rsidRDefault="00AA404D">
      <w:r>
        <w:t>Project Trainee</w:t>
      </w:r>
      <w:r w:rsidR="00601501">
        <w:t xml:space="preserve">                                                                                                                                         Jul 2025 — Dec 2025</w:t>
      </w:r>
      <w:r>
        <w:br/>
        <w:t>Bosch Ltd</w:t>
      </w:r>
      <w:r w:rsidR="005C092D">
        <w:t xml:space="preserve">, Nashik                                 </w:t>
      </w:r>
      <w:r w:rsidR="005C092D">
        <w:rPr>
          <w:lang w:val="en-IN"/>
        </w:rPr>
        <w:t xml:space="preserve">                                                                                                </w:t>
      </w:r>
      <w:r w:rsidR="005C092D">
        <w:t xml:space="preserve">   </w:t>
      </w:r>
    </w:p>
    <w:p w:rsidR="00096AE4" w:rsidRDefault="005C092D">
      <w:r>
        <w:t>Worked on developing and managing Python-Django web applications, SQL databases, and Power BI dash</w:t>
      </w:r>
      <w:r w:rsidR="00AA404D">
        <w:t>boards for data visualization and g</w:t>
      </w:r>
      <w:r>
        <w:t>ained hands-on experience in real-world industrial projects.</w:t>
      </w:r>
    </w:p>
    <w:p w:rsidR="00096AE4" w:rsidRDefault="005C092D">
      <w:pPr>
        <w:pBdr>
          <w:bottom w:val="single" w:sz="6" w:space="1" w:color="000000"/>
        </w:pBdr>
      </w:pPr>
      <w:r>
        <w:rPr>
          <w:b/>
        </w:rPr>
        <w:t>Skills</w:t>
      </w:r>
    </w:p>
    <w:p w:rsidR="00096AE4" w:rsidRDefault="005C092D">
      <w:r>
        <w:t>• Python</w:t>
      </w:r>
      <w:r>
        <w:rPr>
          <w:lang w:val="en-IN"/>
        </w:rPr>
        <w:t xml:space="preserve">                         </w:t>
      </w:r>
      <w:r w:rsidR="00AA404D">
        <w:rPr>
          <w:lang w:val="en-IN"/>
        </w:rPr>
        <w:t xml:space="preserve">     </w:t>
      </w:r>
      <w:r>
        <w:rPr>
          <w:lang w:val="en-IN"/>
        </w:rPr>
        <w:t xml:space="preserve">  </w:t>
      </w:r>
      <w:r>
        <w:t xml:space="preserve">• </w:t>
      </w:r>
      <w:r w:rsidR="00AA404D">
        <w:t xml:space="preserve">My SQL                                                           • </w:t>
      </w:r>
      <w:r w:rsidR="00AA404D">
        <w:rPr>
          <w:lang w:val="en-IN"/>
        </w:rPr>
        <w:t>Django</w:t>
      </w:r>
    </w:p>
    <w:p w:rsidR="00096AE4" w:rsidRDefault="005C092D">
      <w:r>
        <w:t xml:space="preserve">• </w:t>
      </w:r>
      <w:r w:rsidR="00AA404D">
        <w:t xml:space="preserve">Bootstrap                          </w:t>
      </w:r>
      <w:r>
        <w:t>• Web Designing [HTML, CSS, JS]</w:t>
      </w:r>
      <w:r w:rsidR="00AA404D">
        <w:t xml:space="preserve">               • Power BI                                                        </w:t>
      </w:r>
    </w:p>
    <w:p w:rsidR="00096AE4" w:rsidRDefault="005C092D">
      <w:pPr>
        <w:pBdr>
          <w:bottom w:val="single" w:sz="6" w:space="1" w:color="000000"/>
        </w:pBdr>
        <w:rPr>
          <w:b/>
          <w:lang w:val="en-IN"/>
        </w:rPr>
      </w:pPr>
      <w:r>
        <w:t>• Manual Testing</w:t>
      </w:r>
      <w:r>
        <w:rPr>
          <w:lang w:val="en-IN"/>
        </w:rPr>
        <w:t xml:space="preserve">          </w:t>
      </w:r>
      <w:r w:rsidR="00AA404D">
        <w:rPr>
          <w:lang w:val="en-IN"/>
        </w:rPr>
        <w:t xml:space="preserve">   </w:t>
      </w:r>
      <w:r>
        <w:rPr>
          <w:lang w:val="en-IN"/>
        </w:rPr>
        <w:t xml:space="preserve">  </w:t>
      </w:r>
    </w:p>
    <w:p w:rsidR="00096AE4" w:rsidRDefault="005C092D">
      <w:pPr>
        <w:pBdr>
          <w:bottom w:val="single" w:sz="6" w:space="1" w:color="000000"/>
        </w:pBdr>
      </w:pPr>
      <w:r>
        <w:rPr>
          <w:b/>
        </w:rPr>
        <w:t>Projects</w:t>
      </w:r>
    </w:p>
    <w:p w:rsidR="00096AE4" w:rsidRDefault="005C092D">
      <w:r>
        <w:t>• Document Management System (Python, Django, SQLite)</w:t>
      </w:r>
    </w:p>
    <w:p w:rsidR="00096AE4" w:rsidRDefault="00AA404D">
      <w:r>
        <w:t>• AI Armature Bolt</w:t>
      </w:r>
      <w:r w:rsidR="005C092D">
        <w:t xml:space="preserve"> Inspection System (HTML, CSS, JavaScript, Python, Django, Bootstrap, SQL</w:t>
      </w:r>
      <w:r>
        <w:t>ite</w:t>
      </w:r>
      <w:r w:rsidR="005C092D">
        <w:t>)</w:t>
      </w:r>
    </w:p>
    <w:p w:rsidR="00096AE4" w:rsidRDefault="005C092D">
      <w:r>
        <w:t>• Bosch Introductory Website (HTML, CSS, JavaScript, Django, Bootstrap)</w:t>
      </w:r>
    </w:p>
    <w:p w:rsidR="00096AE4" w:rsidRDefault="005C092D">
      <w:r>
        <w:t xml:space="preserve">• Excel Sheet Comparison (Python, </w:t>
      </w:r>
      <w:r w:rsidR="00AA404D">
        <w:t>Stream lit</w:t>
      </w:r>
      <w:r>
        <w:t>)</w:t>
      </w:r>
    </w:p>
    <w:p w:rsidR="00096AE4" w:rsidRDefault="005C092D">
      <w:pPr>
        <w:pBdr>
          <w:bottom w:val="single" w:sz="6" w:space="1" w:color="000000"/>
        </w:pBdr>
        <w:rPr>
          <w:b/>
        </w:rPr>
      </w:pPr>
      <w:r>
        <w:rPr>
          <w:b/>
        </w:rPr>
        <w:t xml:space="preserve">Certifications </w:t>
      </w:r>
    </w:p>
    <w:p w:rsidR="00096AE4" w:rsidRDefault="005C092D">
      <w:pPr>
        <w:rPr>
          <w:lang w:val="en-IN"/>
        </w:rPr>
      </w:pPr>
      <w:r>
        <w:t>• S</w:t>
      </w:r>
      <w:r w:rsidR="00AA404D">
        <w:t>QL and Relational Database from IBM.</w:t>
      </w:r>
    </w:p>
    <w:p w:rsidR="00096AE4" w:rsidRDefault="005C092D">
      <w:r>
        <w:t>• Python using AI (AI FOR TECHIES)</w:t>
      </w:r>
    </w:p>
    <w:p w:rsidR="00096AE4" w:rsidRDefault="005C092D">
      <w:pPr>
        <w:pBdr>
          <w:bottom w:val="single" w:sz="6" w:space="1" w:color="000000"/>
        </w:pBdr>
      </w:pPr>
      <w:r>
        <w:rPr>
          <w:b/>
        </w:rPr>
        <w:t>Achievements</w:t>
      </w:r>
    </w:p>
    <w:p w:rsidR="00096AE4" w:rsidRDefault="005C092D">
      <w:r>
        <w:t xml:space="preserve">Earned Certification of Excellence in Inter-College level </w:t>
      </w:r>
      <w:r>
        <w:rPr>
          <w:lang w:val="en-IN"/>
        </w:rPr>
        <w:t>Hackathon</w:t>
      </w:r>
      <w:r>
        <w:t>.</w:t>
      </w:r>
    </w:p>
    <w:sectPr w:rsidR="00096AE4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76B9" w:rsidRDefault="000E76B9">
      <w:pPr>
        <w:spacing w:line="240" w:lineRule="auto"/>
      </w:pPr>
      <w:r>
        <w:separator/>
      </w:r>
    </w:p>
  </w:endnote>
  <w:endnote w:type="continuationSeparator" w:id="0">
    <w:p w:rsidR="000E76B9" w:rsidRDefault="000E76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angal"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76B9" w:rsidRDefault="000E76B9">
      <w:pPr>
        <w:spacing w:after="0"/>
      </w:pPr>
      <w:r>
        <w:separator/>
      </w:r>
    </w:p>
  </w:footnote>
  <w:footnote w:type="continuationSeparator" w:id="0">
    <w:p w:rsidR="000E76B9" w:rsidRDefault="000E76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9038D39"/>
    <w:multiLevelType w:val="singleLevel"/>
    <w:tmpl w:val="39038D3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6AE4"/>
    <w:rsid w:val="000E76B9"/>
    <w:rsid w:val="0015074B"/>
    <w:rsid w:val="0029639D"/>
    <w:rsid w:val="00326F90"/>
    <w:rsid w:val="005C092D"/>
    <w:rsid w:val="00601501"/>
    <w:rsid w:val="00605D94"/>
    <w:rsid w:val="00AA1D8D"/>
    <w:rsid w:val="00AA404D"/>
    <w:rsid w:val="00B47730"/>
    <w:rsid w:val="00CB0664"/>
    <w:rsid w:val="00DE40CC"/>
    <w:rsid w:val="00FC693F"/>
    <w:rsid w:val="18A10A68"/>
    <w:rsid w:val="7CDD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96B52B8-5A3A-44CB-80F6-988B3E39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olnayan0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9DED65-5CEC-4A0B-B561-C2D0FE5FA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1790</Characters>
  <Application>Microsoft Office Word</Application>
  <DocSecurity>0</DocSecurity>
  <Lines>14</Lines>
  <Paragraphs>4</Paragraphs>
  <ScaleCrop>false</ScaleCrop>
  <Company>BOSCH Group</Company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FIXED-TERM Deshmukh Aditya Vivek (NaP/MFC42)</cp:lastModifiedBy>
  <cp:revision>4</cp:revision>
  <dcterms:created xsi:type="dcterms:W3CDTF">2013-12-23T23:15:00Z</dcterms:created>
  <dcterms:modified xsi:type="dcterms:W3CDTF">2025-11-06T04:50:00Z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800EC12C46B444948EA86EA0D89BE649_13</vt:lpwstr>
  </property>
</Properties>
</file>